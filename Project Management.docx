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7" w:rightFromText="187" w:horzAnchor="margin" w:tblpXSpec="center" w:tblpYSpec="top"/>
        <w:tblOverlap w:val="never"/>
        <w:tblW w:w="5000" w:type="pct"/>
        <w:tblBorders>
          <w:top w:val="none" w:sz="0" w:space="0" w:color="auto"/>
          <w:left w:val="none" w:sz="0" w:space="0" w:color="auto"/>
          <w:bottom w:val="dashed" w:sz="4" w:space="0" w:color="A6A6A6" w:themeColor="background1" w:themeShade="A6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  <w:tblDescription w:val="Layout table for checkboxes"/>
      </w:tblPr>
      <w:tblGrid>
        <w:gridCol w:w="2613"/>
        <w:gridCol w:w="6747"/>
      </w:tblGrid>
      <w:tr w:rsidR="00067DE0" w14:paraId="0E4BEC0F" w14:textId="77777777" w:rsidTr="002B5947">
        <w:tc>
          <w:tcPr>
            <w:tcW w:w="2635" w:type="dxa"/>
            <w:tcBorders>
              <w:bottom w:val="dashed" w:sz="4" w:space="0" w:color="A6A6A6" w:themeColor="background1" w:themeShade="A6"/>
            </w:tcBorders>
            <w:shd w:val="clear" w:color="auto" w:fill="auto"/>
            <w:tcMar>
              <w:top w:w="0" w:type="dxa"/>
              <w:bottom w:w="144" w:type="dxa"/>
            </w:tcMar>
            <w:vAlign w:val="bottom"/>
          </w:tcPr>
          <w:p w14:paraId="261C3E09" w14:textId="0456ACB7" w:rsidR="0010629D" w:rsidRPr="00D81E6D" w:rsidRDefault="00D25EC0">
            <w:pPr>
              <w:rPr>
                <w:rFonts w:asciiTheme="majorHAnsi" w:hAnsiTheme="majorHAnsi"/>
                <w:sz w:val="28"/>
                <w:szCs w:val="28"/>
              </w:rPr>
            </w:pPr>
            <w:r w:rsidRPr="00D81E6D">
              <w:rPr>
                <w:rFonts w:asciiTheme="majorHAnsi" w:hAnsiTheme="majorHAnsi"/>
                <w:sz w:val="28"/>
                <w:szCs w:val="28"/>
              </w:rPr>
              <w:sym w:font="Wingdings 3" w:char="F07D"/>
            </w:r>
            <w:r w:rsidR="00D81E6D" w:rsidRPr="00D81E6D">
              <w:rPr>
                <w:rFonts w:asciiTheme="majorHAnsi" w:hAnsiTheme="majorHAnsi"/>
                <w:sz w:val="28"/>
                <w:szCs w:val="28"/>
              </w:rPr>
              <w:t>Project Management</w:t>
            </w:r>
          </w:p>
        </w:tc>
        <w:tc>
          <w:tcPr>
            <w:tcW w:w="6955" w:type="dxa"/>
            <w:tcBorders>
              <w:bottom w:val="dashed" w:sz="4" w:space="0" w:color="A6A6A6" w:themeColor="background1" w:themeShade="A6"/>
            </w:tcBorders>
            <w:tcMar>
              <w:top w:w="0" w:type="dxa"/>
              <w:left w:w="360" w:type="dxa"/>
              <w:bottom w:w="144" w:type="dxa"/>
              <w:right w:w="115" w:type="dxa"/>
            </w:tcMar>
            <w:vAlign w:val="bottom"/>
          </w:tcPr>
          <w:sdt>
            <w:sdtPr>
              <w:rPr>
                <w:sz w:val="28"/>
                <w:szCs w:val="28"/>
              </w:rPr>
              <w:id w:val="1181483026"/>
              <w:placeholder>
                <w:docPart w:val="949F69778CDB47BD88C10FD567CA2A39"/>
              </w:placeholder>
              <w:temporary/>
              <w:showingPlcHdr/>
              <w15:appearance w15:val="hidden"/>
            </w:sdtPr>
            <w:sdtContent>
              <w:p w14:paraId="24849B70" w14:textId="77777777" w:rsidR="0010629D" w:rsidRPr="00D81E6D" w:rsidRDefault="006239F3" w:rsidP="006239F3">
                <w:pPr>
                  <w:pStyle w:val="NoSpacing"/>
                  <w:jc w:val="right"/>
                  <w:rPr>
                    <w:sz w:val="28"/>
                    <w:szCs w:val="28"/>
                  </w:rPr>
                </w:pPr>
                <w:r w:rsidRPr="00D81E6D">
                  <w:rPr>
                    <w:sz w:val="28"/>
                    <w:szCs w:val="28"/>
                  </w:rPr>
                  <w:t>Date</w:t>
                </w:r>
              </w:p>
            </w:sdtContent>
          </w:sdt>
        </w:tc>
      </w:tr>
    </w:tbl>
    <w:tbl>
      <w:tblPr>
        <w:tblStyle w:val="TableGrid"/>
        <w:tblpPr w:leftFromText="187" w:rightFromText="187" w:horzAnchor="margin" w:tblpXSpec="center" w:tblpYSpec="bottom"/>
        <w:tblOverlap w:val="never"/>
        <w:tblW w:w="5000" w:type="pct"/>
        <w:tblCellMar>
          <w:top w:w="216" w:type="dxa"/>
          <w:left w:w="144" w:type="dxa"/>
          <w:right w:w="144" w:type="dxa"/>
        </w:tblCellMar>
        <w:tblLook w:val="04A0" w:firstRow="1" w:lastRow="0" w:firstColumn="1" w:lastColumn="0" w:noHBand="0" w:noVBand="1"/>
        <w:tblDescription w:val="Layout table for checkboxes"/>
      </w:tblPr>
      <w:tblGrid>
        <w:gridCol w:w="298"/>
        <w:gridCol w:w="1106"/>
        <w:gridCol w:w="298"/>
        <w:gridCol w:w="1484"/>
        <w:gridCol w:w="298"/>
        <w:gridCol w:w="2008"/>
        <w:gridCol w:w="298"/>
        <w:gridCol w:w="1530"/>
        <w:gridCol w:w="298"/>
        <w:gridCol w:w="1742"/>
      </w:tblGrid>
      <w:tr w:rsidR="002B5947" w14:paraId="0F85B47D" w14:textId="77777777" w:rsidTr="002B5947">
        <w:trPr>
          <w:trHeight w:val="144"/>
        </w:trPr>
        <w:tc>
          <w:tcPr>
            <w:tcW w:w="298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  <w:tcMar>
              <w:left w:w="14" w:type="dxa"/>
              <w:right w:w="14" w:type="dxa"/>
            </w:tcMar>
          </w:tcPr>
          <w:p w14:paraId="11ABC329" w14:textId="77777777" w:rsidR="0010629D" w:rsidRDefault="002B5947">
            <w:pPr>
              <w:pStyle w:val="NoSpacing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924147C" wp14:editId="4832913E">
                      <wp:extent cx="146304" cy="146304"/>
                      <wp:effectExtent l="0" t="0" r="25400" b="25400"/>
                      <wp:docPr id="1" name="Rectangle 1" descr="Check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" cy="146304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EFECC5" id="Rectangle 1" o:spid="_x0000_s1026" alt="Checkbox" style="width:11.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" filled="f" strokecolor="black [3213]" strokeweight="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106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</w:tcPr>
          <w:p w14:paraId="056AA8DB" w14:textId="77777777" w:rsidR="0010629D" w:rsidRDefault="00D25EC0">
            <w:r>
              <w:t>Urgent</w:t>
            </w:r>
          </w:p>
        </w:tc>
        <w:tc>
          <w:tcPr>
            <w:tcW w:w="298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  <w:tcMar>
              <w:left w:w="14" w:type="dxa"/>
              <w:right w:w="14" w:type="dxa"/>
            </w:tcMar>
          </w:tcPr>
          <w:p w14:paraId="67DC8C6F" w14:textId="77777777" w:rsidR="0010629D" w:rsidRDefault="002B5947">
            <w:pPr>
              <w:pStyle w:val="NoSpacing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6FADA34" wp14:editId="7091DF32">
                      <wp:extent cx="146304" cy="146304"/>
                      <wp:effectExtent l="0" t="0" r="25400" b="25400"/>
                      <wp:docPr id="2" name="Rectangle 2" descr="Check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" cy="146304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DFC0E9" id="Rectangle 2" o:spid="_x0000_s1026" alt="Checkbox" style="width:11.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" filled="f" strokecolor="black [3213]" strokeweight="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484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</w:tcPr>
          <w:p w14:paraId="130464FB" w14:textId="77777777" w:rsidR="0010629D" w:rsidRDefault="00D25EC0">
            <w:r>
              <w:t>For Review</w:t>
            </w:r>
          </w:p>
        </w:tc>
        <w:tc>
          <w:tcPr>
            <w:tcW w:w="298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  <w:tcMar>
              <w:left w:w="14" w:type="dxa"/>
              <w:right w:w="14" w:type="dxa"/>
            </w:tcMar>
          </w:tcPr>
          <w:p w14:paraId="2AA29ED1" w14:textId="77777777" w:rsidR="0010629D" w:rsidRDefault="002B5947">
            <w:pPr>
              <w:pStyle w:val="NoSpacing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2C66FE" wp14:editId="6D77F26A">
                      <wp:extent cx="146304" cy="146304"/>
                      <wp:effectExtent l="0" t="0" r="25400" b="25400"/>
                      <wp:docPr id="3" name="Rectangle 3" descr="Check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" cy="146304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FA8C52" id="Rectangle 3" o:spid="_x0000_s1026" alt="Checkbox" style="width:11.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" filled="f" strokecolor="black [3213]" strokeweight="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8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</w:tcPr>
          <w:p w14:paraId="3BB38328" w14:textId="77777777" w:rsidR="0010629D" w:rsidRDefault="00D25EC0">
            <w:r>
              <w:t>Please Comment</w:t>
            </w:r>
          </w:p>
        </w:tc>
        <w:tc>
          <w:tcPr>
            <w:tcW w:w="298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  <w:tcMar>
              <w:left w:w="14" w:type="dxa"/>
              <w:right w:w="14" w:type="dxa"/>
            </w:tcMar>
          </w:tcPr>
          <w:p w14:paraId="70BB5717" w14:textId="77777777" w:rsidR="0010629D" w:rsidRDefault="002B5947">
            <w:pPr>
              <w:pStyle w:val="NoSpacing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D9BCC0A" wp14:editId="4CEF551A">
                      <wp:extent cx="146304" cy="146304"/>
                      <wp:effectExtent l="0" t="0" r="25400" b="25400"/>
                      <wp:docPr id="4" name="Rectangle 4" descr="Check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" cy="146304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1DEDCA" id="Rectangle 4" o:spid="_x0000_s1026" alt="Checkbox" style="width:11.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" filled="f" strokecolor="black [3213]" strokeweight="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530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</w:tcPr>
          <w:p w14:paraId="5E090B15" w14:textId="77777777" w:rsidR="0010629D" w:rsidRDefault="00D25EC0">
            <w:r>
              <w:t>Please Reply</w:t>
            </w:r>
          </w:p>
        </w:tc>
        <w:tc>
          <w:tcPr>
            <w:tcW w:w="298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  <w:tcMar>
              <w:left w:w="14" w:type="dxa"/>
              <w:right w:w="14" w:type="dxa"/>
            </w:tcMar>
          </w:tcPr>
          <w:p w14:paraId="1BFB1D0B" w14:textId="77777777" w:rsidR="0010629D" w:rsidRDefault="002B5947">
            <w:pPr>
              <w:pStyle w:val="NoSpacing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4A0AC80" wp14:editId="73066D1C">
                      <wp:extent cx="146304" cy="146304"/>
                      <wp:effectExtent l="0" t="0" r="25400" b="25400"/>
                      <wp:docPr id="5" name="Rectangle 5" descr="Check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" cy="146304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1E8268" id="Rectangle 5" o:spid="_x0000_s1026" alt="Checkbox" style="width:11.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" filled="f" strokecolor="black [3213]" strokeweight="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742" w:type="dxa"/>
            <w:tcBorders>
              <w:top w:val="dashed" w:sz="4" w:space="0" w:color="A6A6A6" w:themeColor="background1" w:themeShade="A6"/>
              <w:left w:val="nil"/>
              <w:bottom w:val="nil"/>
              <w:right w:val="nil"/>
            </w:tcBorders>
          </w:tcPr>
          <w:p w14:paraId="0B95DE81" w14:textId="77777777" w:rsidR="0010629D" w:rsidRDefault="00D25EC0">
            <w:r>
              <w:t>Please Recycle</w:t>
            </w:r>
          </w:p>
        </w:tc>
      </w:tr>
    </w:tbl>
    <w:p w14:paraId="1769C6AD" w14:textId="77777777" w:rsidR="0010629D" w:rsidRDefault="0010629D">
      <w:pPr>
        <w:pStyle w:val="NoSpacing"/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2062"/>
        <w:gridCol w:w="7298"/>
      </w:tblGrid>
      <w:tr w:rsidR="00067DE0" w14:paraId="5381A0FB" w14:textId="77777777" w:rsidTr="00D81E6D">
        <w:trPr>
          <w:jc w:val="center"/>
        </w:trPr>
        <w:tc>
          <w:tcPr>
            <w:tcW w:w="2062" w:type="dxa"/>
            <w:shd w:val="clear" w:color="auto" w:fill="auto"/>
          </w:tcPr>
          <w:p w14:paraId="4FF79537" w14:textId="77777777" w:rsidR="0010629D" w:rsidRDefault="00D25EC0">
            <w:r>
              <w:t>From:</w:t>
            </w:r>
          </w:p>
        </w:tc>
        <w:sdt>
          <w:sdtPr>
            <w:id w:val="28300451"/>
            <w:placeholder>
              <w:docPart w:val="33ED1D34623B4F619A0DA81BD32849D1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15:appearance w15:val="hidden"/>
            <w:text/>
          </w:sdtPr>
          <w:sdtContent>
            <w:tc>
              <w:tcPr>
                <w:tcW w:w="7298" w:type="dxa"/>
                <w:tcBorders>
                  <w:left w:val="nil"/>
                </w:tcBorders>
              </w:tcPr>
              <w:p w14:paraId="68244BED" w14:textId="49631007" w:rsidR="0010629D" w:rsidRDefault="00D81E6D">
                <w:r>
                  <w:t>Scelo Kevin Nyandeni</w:t>
                </w:r>
              </w:p>
            </w:tc>
          </w:sdtContent>
        </w:sdt>
      </w:tr>
      <w:tr w:rsidR="00067DE0" w14:paraId="0639B73E" w14:textId="77777777" w:rsidTr="00D81E6D">
        <w:trPr>
          <w:jc w:val="center"/>
        </w:trPr>
        <w:tc>
          <w:tcPr>
            <w:tcW w:w="2062" w:type="dxa"/>
            <w:shd w:val="clear" w:color="auto" w:fill="auto"/>
          </w:tcPr>
          <w:p w14:paraId="2F09ADE1" w14:textId="77777777" w:rsidR="0010629D" w:rsidRDefault="00D25EC0">
            <w:r>
              <w:t>Phone:</w:t>
            </w:r>
          </w:p>
        </w:tc>
        <w:tc>
          <w:tcPr>
            <w:tcW w:w="7298" w:type="dxa"/>
            <w:tcBorders>
              <w:left w:val="nil"/>
            </w:tcBorders>
          </w:tcPr>
          <w:p w14:paraId="21604B69" w14:textId="78FC4A5A" w:rsidR="0010629D" w:rsidRDefault="00D81E6D">
            <w:r>
              <w:rPr>
                <w:rFonts w:cstheme="minorHAnsi"/>
              </w:rPr>
              <w:t>230189695</w:t>
            </w:r>
          </w:p>
        </w:tc>
      </w:tr>
      <w:tr w:rsidR="00067DE0" w14:paraId="620EE406" w14:textId="77777777" w:rsidTr="00D81E6D">
        <w:trPr>
          <w:jc w:val="center"/>
        </w:trPr>
        <w:tc>
          <w:tcPr>
            <w:tcW w:w="2062" w:type="dxa"/>
            <w:shd w:val="clear" w:color="auto" w:fill="auto"/>
          </w:tcPr>
          <w:p w14:paraId="6F376C8F" w14:textId="77777777" w:rsidR="0010629D" w:rsidRDefault="00D25EC0">
            <w:r>
              <w:t>Fax:</w:t>
            </w:r>
          </w:p>
        </w:tc>
        <w:tc>
          <w:tcPr>
            <w:tcW w:w="7298" w:type="dxa"/>
            <w:tcBorders>
              <w:left w:val="nil"/>
            </w:tcBorders>
          </w:tcPr>
          <w:p w14:paraId="3C4C9C24" w14:textId="72B7C1FE" w:rsidR="0010629D" w:rsidRDefault="00D81E6D">
            <w:r>
              <w:rPr>
                <w:rFonts w:cstheme="minorHAnsi"/>
              </w:rPr>
              <w:t>230189695@mycput.ac.za</w:t>
            </w:r>
          </w:p>
        </w:tc>
      </w:tr>
      <w:tr w:rsidR="00067DE0" w14:paraId="05409DBA" w14:textId="77777777" w:rsidTr="00D81E6D">
        <w:trPr>
          <w:jc w:val="center"/>
        </w:trPr>
        <w:tc>
          <w:tcPr>
            <w:tcW w:w="2062" w:type="dxa"/>
            <w:tcBorders>
              <w:bottom w:val="dashed" w:sz="4" w:space="0" w:color="A6A6A6" w:themeColor="background1" w:themeShade="A6"/>
            </w:tcBorders>
            <w:shd w:val="clear" w:color="auto" w:fill="auto"/>
          </w:tcPr>
          <w:p w14:paraId="1B08EBCB" w14:textId="77777777" w:rsidR="0010629D" w:rsidRDefault="0010629D"/>
        </w:tc>
        <w:tc>
          <w:tcPr>
            <w:tcW w:w="7298" w:type="dxa"/>
            <w:tcBorders>
              <w:left w:val="nil"/>
              <w:bottom w:val="dashed" w:sz="4" w:space="0" w:color="A6A6A6" w:themeColor="background1" w:themeShade="A6"/>
            </w:tcBorders>
          </w:tcPr>
          <w:p w14:paraId="404A80EB" w14:textId="77777777" w:rsidR="0010629D" w:rsidRDefault="0010629D">
            <w:pPr>
              <w:rPr>
                <w:rFonts w:cstheme="minorHAnsi"/>
              </w:rPr>
            </w:pPr>
          </w:p>
        </w:tc>
      </w:tr>
    </w:tbl>
    <w:p w14:paraId="1AEFA0B2" w14:textId="77777777" w:rsidR="0010629D" w:rsidRDefault="0010629D">
      <w:pPr>
        <w:pStyle w:val="NoSpacing"/>
      </w:pPr>
    </w:p>
    <w:p w14:paraId="75F48203" w14:textId="77777777" w:rsidR="0010629D" w:rsidRDefault="00D25EC0">
      <w:pPr>
        <w:rPr>
          <w:b/>
        </w:rPr>
      </w:pPr>
      <w:r>
        <w:rPr>
          <w:b/>
        </w:rPr>
        <w:t xml:space="preserve">Comments: </w:t>
      </w:r>
    </w:p>
    <w:sdt>
      <w:sdtPr>
        <w:id w:val="27444388"/>
        <w:placeholder>
          <w:docPart w:val="EAE9613ABCA64015B51380054A9EA36A"/>
        </w:placeholder>
        <w:temporary/>
        <w:showingPlcHdr/>
        <w15:appearance w15:val="hidden"/>
      </w:sdtPr>
      <w:sdtContent>
        <w:p w14:paraId="402C9384" w14:textId="77777777" w:rsidR="00CA77CE" w:rsidRDefault="00D25EC0">
          <w:r>
            <w:t>[Type comments]</w:t>
          </w:r>
        </w:p>
      </w:sdtContent>
    </w:sdt>
    <w:p w14:paraId="55E65238" w14:textId="77777777" w:rsidR="00D81E6D" w:rsidRDefault="00D81E6D"/>
    <w:p w14:paraId="137EC7F1" w14:textId="77777777" w:rsidR="00D81E6D" w:rsidRDefault="00D81E6D"/>
    <w:p w14:paraId="1F24BD9A" w14:textId="77777777" w:rsidR="00D81E6D" w:rsidRDefault="00D81E6D"/>
    <w:p w14:paraId="5C9D6CB1" w14:textId="77777777" w:rsidR="00D81E6D" w:rsidRDefault="00D81E6D"/>
    <w:p w14:paraId="592332A4" w14:textId="77777777" w:rsidR="00D81E6D" w:rsidRDefault="00D81E6D"/>
    <w:p w14:paraId="4C97F3BB" w14:textId="77777777" w:rsidR="00D81E6D" w:rsidRDefault="00D81E6D"/>
    <w:p w14:paraId="2B9B2B88" w14:textId="7AE1C15E" w:rsidR="00D81E6D" w:rsidRDefault="00D81E6D">
      <w:r>
        <w:br w:type="page"/>
      </w:r>
    </w:p>
    <w:p w14:paraId="41C41F7F" w14:textId="4FCEBE5E" w:rsidR="00D81E6D" w:rsidRPr="00D81E6D" w:rsidRDefault="00D81E6D" w:rsidP="00D81E6D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lastRenderedPageBreak/>
        <w:t>Refined WBS with Defined Activities &amp; Milestones</w:t>
      </w:r>
    </w:p>
    <w:p w14:paraId="49FB7BF2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66C71E87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1.0 Initiation</w:t>
      </w:r>
    </w:p>
    <w:p w14:paraId="7FEB21D7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7A7E3E85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1.1 Define project goals and scope</w:t>
      </w:r>
    </w:p>
    <w:p w14:paraId="5831799D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7D135B44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1.2 Identify stakeholders</w:t>
      </w:r>
    </w:p>
    <w:p w14:paraId="6AA13ABC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46572207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1.3 Appoint project team</w:t>
      </w:r>
    </w:p>
    <w:p w14:paraId="17C13752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7C46C5C1" w14:textId="4B3887DB" w:rsidR="00D81E6D" w:rsidRPr="00D81E6D" w:rsidRDefault="00D81E6D" w:rsidP="00D81E6D">
      <w:pPr>
        <w:pStyle w:val="ListParagraph"/>
        <w:numPr>
          <w:ilvl w:val="1"/>
          <w:numId w:val="36"/>
        </w:num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color w:val="0070C0"/>
          <w:sz w:val="24"/>
          <w:szCs w:val="24"/>
        </w:rPr>
        <w:t xml:space="preserve">Project Charter Completed </w:t>
      </w:r>
    </w:p>
    <w:p w14:paraId="3AA446AF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4622C709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2.0 Planning</w:t>
      </w:r>
    </w:p>
    <w:p w14:paraId="3F3A7139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40166017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2.1 Conduct stakeholder analysis</w:t>
      </w:r>
    </w:p>
    <w:p w14:paraId="357117AA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4EA5AF45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2.2 Develop requirements traceability matrix</w:t>
      </w:r>
    </w:p>
    <w:p w14:paraId="4541D417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09725106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2.3 Develop project schedule and budget</w:t>
      </w:r>
    </w:p>
    <w:p w14:paraId="019AFE6B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321EFAEE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2.4 Create risk management plan</w:t>
      </w:r>
    </w:p>
    <w:p w14:paraId="698D4ECE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23C1ED09" w14:textId="1A3C54BB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 xml:space="preserve">2.5 </w:t>
      </w:r>
      <w:r w:rsidRPr="00D81E6D">
        <w:rPr>
          <w:rFonts w:ascii="Arial" w:hAnsi="Arial" w:cs="Arial"/>
          <w:color w:val="0070C0"/>
          <w:sz w:val="24"/>
          <w:szCs w:val="24"/>
        </w:rPr>
        <w:t>Planning Phase Approved</w:t>
      </w:r>
    </w:p>
    <w:p w14:paraId="54D96A24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60A12A85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15B66302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3.0 Design</w:t>
      </w:r>
    </w:p>
    <w:p w14:paraId="11010178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6EA225D8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3.1 Create UI/UX wireframes</w:t>
      </w:r>
    </w:p>
    <w:p w14:paraId="5D92B3B9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60059B8B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3.2 Define technical architecture</w:t>
      </w:r>
    </w:p>
    <w:p w14:paraId="522D0D72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2569A21C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3.3 Develop data models</w:t>
      </w:r>
    </w:p>
    <w:p w14:paraId="607CE1E3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07E0880C" w14:textId="62300ACB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 xml:space="preserve">3.4 </w:t>
      </w:r>
      <w:r w:rsidRPr="00D81E6D">
        <w:rPr>
          <w:rFonts w:ascii="Arial" w:hAnsi="Arial" w:cs="Arial"/>
          <w:color w:val="0070C0"/>
          <w:sz w:val="24"/>
          <w:szCs w:val="24"/>
        </w:rPr>
        <w:t>Design Sign-Off Received</w:t>
      </w:r>
    </w:p>
    <w:p w14:paraId="6C1C0CB0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5768521A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153DBAE9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4.0 Development</w:t>
      </w:r>
    </w:p>
    <w:p w14:paraId="7C383AFB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143BB42F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4.1 Build front-end interface</w:t>
      </w:r>
    </w:p>
    <w:p w14:paraId="517C326F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24A7B17B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4.2 Develop back-end functionality</w:t>
      </w:r>
    </w:p>
    <w:p w14:paraId="50507767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3A017B57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lastRenderedPageBreak/>
        <w:t>4.3 Integrate shuttle tracking system</w:t>
      </w:r>
    </w:p>
    <w:p w14:paraId="65E59909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342CE5B5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4.4 Connect database and API</w:t>
      </w:r>
    </w:p>
    <w:p w14:paraId="397518C3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43328213" w14:textId="5D483502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 xml:space="preserve">4.5 </w:t>
      </w:r>
      <w:r w:rsidRPr="00D81E6D">
        <w:rPr>
          <w:rFonts w:ascii="Arial" w:hAnsi="Arial" w:cs="Arial"/>
          <w:color w:val="0070C0"/>
          <w:sz w:val="24"/>
          <w:szCs w:val="24"/>
        </w:rPr>
        <w:t>System Prototype Ready</w:t>
      </w:r>
    </w:p>
    <w:p w14:paraId="7CFAD957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0B82388D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73795E6D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030BE443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5.0 Testing</w:t>
      </w:r>
    </w:p>
    <w:p w14:paraId="7A40A299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1CAAB3A2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5.1 Perform unit testing</w:t>
      </w:r>
    </w:p>
    <w:p w14:paraId="5BBA158E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0CD9E246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5.2 Conduct integration testing</w:t>
      </w:r>
    </w:p>
    <w:p w14:paraId="1DCA4A4F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749178FC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5.3 Execute user acceptance testing (UAT)</w:t>
      </w:r>
    </w:p>
    <w:p w14:paraId="0BDB55E9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3361F8FB" w14:textId="1164DF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 xml:space="preserve">5.4 </w:t>
      </w:r>
      <w:r w:rsidRPr="00D81E6D">
        <w:rPr>
          <w:rFonts w:ascii="Arial" w:hAnsi="Arial" w:cs="Arial"/>
          <w:color w:val="0070C0"/>
          <w:sz w:val="24"/>
          <w:szCs w:val="24"/>
        </w:rPr>
        <w:t>Final Approval from Stakeholders</w:t>
      </w:r>
    </w:p>
    <w:p w14:paraId="7F4E1009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14BA4EBF" w14:textId="77777777" w:rsidR="00D81E6D" w:rsidRP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0B768CED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6.0 Deployment</w:t>
      </w:r>
    </w:p>
    <w:p w14:paraId="5E0925EE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20010064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lastRenderedPageBreak/>
        <w:t>6.1 Deploy system on server</w:t>
      </w:r>
    </w:p>
    <w:p w14:paraId="6178C981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71D73725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6.2 Train staff and students</w:t>
      </w:r>
    </w:p>
    <w:p w14:paraId="686B8C1D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00EB102D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>6.3 Monitor system performance</w:t>
      </w:r>
    </w:p>
    <w:p w14:paraId="54D84771" w14:textId="77777777" w:rsidR="00D81E6D" w:rsidRPr="00D81E6D" w:rsidRDefault="00D81E6D" w:rsidP="00D81E6D">
      <w:pPr>
        <w:spacing w:line="360" w:lineRule="auto"/>
        <w:rPr>
          <w:rFonts w:ascii="Arial" w:hAnsi="Arial" w:cs="Arial"/>
          <w:sz w:val="24"/>
          <w:szCs w:val="24"/>
        </w:rPr>
      </w:pPr>
    </w:p>
    <w:p w14:paraId="214AE02A" w14:textId="1156E35C" w:rsid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  <w:r w:rsidRPr="00D81E6D">
        <w:rPr>
          <w:rFonts w:ascii="Arial" w:hAnsi="Arial" w:cs="Arial"/>
          <w:sz w:val="24"/>
          <w:szCs w:val="24"/>
        </w:rPr>
        <w:t xml:space="preserve">6.4 </w:t>
      </w:r>
      <w:r w:rsidRPr="00D81E6D">
        <w:rPr>
          <w:rFonts w:ascii="Arial" w:hAnsi="Arial" w:cs="Arial"/>
          <w:color w:val="0070C0"/>
          <w:sz w:val="24"/>
          <w:szCs w:val="24"/>
        </w:rPr>
        <w:t>Project Completion &amp; Handover</w:t>
      </w:r>
    </w:p>
    <w:p w14:paraId="5E55917F" w14:textId="77777777" w:rsid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21FDA9BB" w14:textId="77777777" w:rsidR="00D81E6D" w:rsidRDefault="00D81E6D" w:rsidP="00D81E6D">
      <w:pPr>
        <w:spacing w:line="360" w:lineRule="auto"/>
        <w:rPr>
          <w:rFonts w:ascii="Arial" w:hAnsi="Arial" w:cs="Arial"/>
          <w:color w:val="0070C0"/>
          <w:sz w:val="24"/>
          <w:szCs w:val="24"/>
        </w:rPr>
      </w:pPr>
    </w:p>
    <w:p w14:paraId="12382937" w14:textId="331203D9" w:rsidR="00D81E6D" w:rsidRPr="00D81E6D" w:rsidRDefault="00D81E6D" w:rsidP="00D81E6D">
      <w:pPr>
        <w:pStyle w:val="ListParagraph"/>
        <w:numPr>
          <w:ilvl w:val="0"/>
          <w:numId w:val="3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81E6D">
        <w:rPr>
          <w:rFonts w:ascii="Arial" w:hAnsi="Arial" w:cs="Arial"/>
          <w:b/>
          <w:bCs/>
          <w:sz w:val="24"/>
          <w:szCs w:val="24"/>
        </w:rPr>
        <w:t>Logical Network of Sequenced Activities with Dependencies</w:t>
      </w:r>
    </w:p>
    <w:p w14:paraId="5709EE91" w14:textId="77777777" w:rsidR="00D81E6D" w:rsidRDefault="00D81E6D" w:rsidP="00D81E6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1E6D" w14:paraId="02551714" w14:textId="77777777" w:rsidTr="00D81E6D">
        <w:tc>
          <w:tcPr>
            <w:tcW w:w="2337" w:type="dxa"/>
          </w:tcPr>
          <w:p w14:paraId="639BD0EB" w14:textId="6A2B4CC5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337" w:type="dxa"/>
          </w:tcPr>
          <w:p w14:paraId="6BAAA34E" w14:textId="09C6FD28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338" w:type="dxa"/>
          </w:tcPr>
          <w:p w14:paraId="0C47E2AC" w14:textId="726AA3C2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Depends On</w:t>
            </w:r>
          </w:p>
        </w:tc>
        <w:tc>
          <w:tcPr>
            <w:tcW w:w="2338" w:type="dxa"/>
          </w:tcPr>
          <w:p w14:paraId="3CCF935C" w14:textId="19DAC450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dependency</w:t>
            </w:r>
          </w:p>
        </w:tc>
      </w:tr>
      <w:tr w:rsidR="00D81E6D" w14:paraId="10E95678" w14:textId="77777777" w:rsidTr="00D81E6D">
        <w:tc>
          <w:tcPr>
            <w:tcW w:w="2337" w:type="dxa"/>
          </w:tcPr>
          <w:p w14:paraId="156307E6" w14:textId="40FCBCAE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93"/>
              <w:gridCol w:w="66"/>
              <w:gridCol w:w="81"/>
            </w:tblGrid>
            <w:tr w:rsidR="00D81E6D" w:rsidRPr="002C07C8" w14:paraId="48D99E86" w14:textId="77777777" w:rsidTr="004F0B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98F04" w14:textId="43B54855" w:rsidR="00D81E6D" w:rsidRPr="00D81E6D" w:rsidRDefault="00D81E6D" w:rsidP="00D81E6D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07E91" w14:textId="77777777" w:rsidR="00D81E6D" w:rsidRPr="00D81E6D" w:rsidRDefault="00D81E6D" w:rsidP="00D81E6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1E6D">
                    <w:rPr>
                      <w:rFonts w:ascii="Arial" w:hAnsi="Arial" w:cs="Arial"/>
                      <w:sz w:val="24"/>
                      <w:szCs w:val="24"/>
                    </w:rPr>
                    <w:t>Define project goals and scope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47318" w14:textId="7438CCEA" w:rsidR="00D81E6D" w:rsidRPr="002C07C8" w:rsidRDefault="00D81E6D" w:rsidP="00D81E6D"/>
              </w:tc>
              <w:tc>
                <w:tcPr>
                  <w:tcW w:w="0" w:type="auto"/>
                  <w:vAlign w:val="center"/>
                  <w:hideMark/>
                </w:tcPr>
                <w:p w14:paraId="1F102149" w14:textId="1CA4AACA" w:rsidR="00D81E6D" w:rsidRPr="002C07C8" w:rsidRDefault="00D81E6D" w:rsidP="00D81E6D"/>
              </w:tc>
            </w:tr>
          </w:tbl>
          <w:p w14:paraId="1332CDCA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0D7096" w14:textId="66A149A3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</w:t>
            </w:r>
            <w:r>
              <w:rPr>
                <w:rFonts w:ascii="Arial" w:hAnsi="Arial" w:cs="Arial"/>
                <w:sz w:val="24"/>
                <w:szCs w:val="24"/>
              </w:rPr>
              <w:t>_</w:t>
            </w:r>
          </w:p>
        </w:tc>
        <w:tc>
          <w:tcPr>
            <w:tcW w:w="2338" w:type="dxa"/>
          </w:tcPr>
          <w:p w14:paraId="61A4F8CA" w14:textId="2686C2F9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_</w:t>
            </w:r>
          </w:p>
        </w:tc>
      </w:tr>
      <w:tr w:rsidR="00D81E6D" w14:paraId="3A22ECC3" w14:textId="77777777" w:rsidTr="00D81E6D">
        <w:tc>
          <w:tcPr>
            <w:tcW w:w="2337" w:type="dxa"/>
          </w:tcPr>
          <w:p w14:paraId="62A70173" w14:textId="51AB0BFC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2337" w:type="dxa"/>
          </w:tcPr>
          <w:p w14:paraId="3BEF7A09" w14:textId="2048F423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Identify stakeholders</w:t>
            </w:r>
          </w:p>
        </w:tc>
        <w:tc>
          <w:tcPr>
            <w:tcW w:w="2338" w:type="dxa"/>
          </w:tcPr>
          <w:p w14:paraId="6D297C44" w14:textId="4F7FAD43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38" w:type="dxa"/>
          </w:tcPr>
          <w:p w14:paraId="6B91241A" w14:textId="14C4818F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15D2DF26" w14:textId="77777777" w:rsidTr="00D81E6D">
        <w:tc>
          <w:tcPr>
            <w:tcW w:w="2337" w:type="dxa"/>
          </w:tcPr>
          <w:p w14:paraId="68E1BD4B" w14:textId="2A15106E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2337" w:type="dxa"/>
          </w:tcPr>
          <w:p w14:paraId="3727D8E3" w14:textId="2C8A341C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Appoint project team</w:t>
            </w:r>
          </w:p>
        </w:tc>
        <w:tc>
          <w:tcPr>
            <w:tcW w:w="2338" w:type="dxa"/>
          </w:tcPr>
          <w:p w14:paraId="0EB852DC" w14:textId="3BD39DC6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2338" w:type="dxa"/>
          </w:tcPr>
          <w:p w14:paraId="504F85F5" w14:textId="3375C9FC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19E04158" w14:textId="77777777" w:rsidTr="00D81E6D">
        <w:tc>
          <w:tcPr>
            <w:tcW w:w="2337" w:type="dxa"/>
          </w:tcPr>
          <w:p w14:paraId="55C771CC" w14:textId="248B4CD9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37" w:type="dxa"/>
          </w:tcPr>
          <w:p w14:paraId="5F657367" w14:textId="655FE4DE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Conduct stakeholder analysis</w:t>
            </w:r>
          </w:p>
        </w:tc>
        <w:tc>
          <w:tcPr>
            <w:tcW w:w="2338" w:type="dxa"/>
          </w:tcPr>
          <w:p w14:paraId="52091D85" w14:textId="3FFA09BA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B, C</w:t>
            </w:r>
          </w:p>
        </w:tc>
        <w:tc>
          <w:tcPr>
            <w:tcW w:w="2338" w:type="dxa"/>
          </w:tcPr>
          <w:p w14:paraId="42BE4EC2" w14:textId="3A11FAF4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79897035" w14:textId="77777777" w:rsidTr="00D81E6D">
        <w:tc>
          <w:tcPr>
            <w:tcW w:w="2337" w:type="dxa"/>
          </w:tcPr>
          <w:p w14:paraId="4B3790C7" w14:textId="7583D9F2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37" w:type="dxa"/>
          </w:tcPr>
          <w:p w14:paraId="2DBA0AE5" w14:textId="39F56E45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Develop requirements matrix</w:t>
            </w:r>
          </w:p>
        </w:tc>
        <w:tc>
          <w:tcPr>
            <w:tcW w:w="2338" w:type="dxa"/>
          </w:tcPr>
          <w:p w14:paraId="5540BC8C" w14:textId="06A2AD46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2338" w:type="dxa"/>
          </w:tcPr>
          <w:p w14:paraId="2F8E1A08" w14:textId="38114832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22139BB9" w14:textId="77777777" w:rsidTr="00D81E6D">
        <w:tc>
          <w:tcPr>
            <w:tcW w:w="2337" w:type="dxa"/>
          </w:tcPr>
          <w:p w14:paraId="28A29026" w14:textId="6A7DE04A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lastRenderedPageBreak/>
              <w:t>F</w:t>
            </w:r>
          </w:p>
        </w:tc>
        <w:tc>
          <w:tcPr>
            <w:tcW w:w="2337" w:type="dxa"/>
          </w:tcPr>
          <w:p w14:paraId="7F80D50C" w14:textId="4CC62928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Develop project schedule</w:t>
            </w:r>
          </w:p>
        </w:tc>
        <w:tc>
          <w:tcPr>
            <w:tcW w:w="2338" w:type="dxa"/>
          </w:tcPr>
          <w:p w14:paraId="0C7A25FF" w14:textId="0E3544B6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338" w:type="dxa"/>
          </w:tcPr>
          <w:p w14:paraId="45106C32" w14:textId="5E43A459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44FFA14B" w14:textId="77777777" w:rsidTr="00D81E6D">
        <w:tc>
          <w:tcPr>
            <w:tcW w:w="2337" w:type="dxa"/>
          </w:tcPr>
          <w:p w14:paraId="6549CEB6" w14:textId="3380E71D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2337" w:type="dxa"/>
          </w:tcPr>
          <w:p w14:paraId="5B8C1965" w14:textId="34892B0D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Create UI/UX wireframes</w:t>
            </w:r>
          </w:p>
        </w:tc>
        <w:tc>
          <w:tcPr>
            <w:tcW w:w="2338" w:type="dxa"/>
          </w:tcPr>
          <w:p w14:paraId="28B72C82" w14:textId="78C6778A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338" w:type="dxa"/>
          </w:tcPr>
          <w:p w14:paraId="16333186" w14:textId="113C26AD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2E1821A2" w14:textId="77777777" w:rsidTr="00D81E6D">
        <w:tc>
          <w:tcPr>
            <w:tcW w:w="2337" w:type="dxa"/>
          </w:tcPr>
          <w:p w14:paraId="1DC3EE5E" w14:textId="7A197F1A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2337" w:type="dxa"/>
          </w:tcPr>
          <w:p w14:paraId="009C500A" w14:textId="106F9F0A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Define technical architecture</w:t>
            </w:r>
          </w:p>
        </w:tc>
        <w:tc>
          <w:tcPr>
            <w:tcW w:w="2338" w:type="dxa"/>
          </w:tcPr>
          <w:p w14:paraId="07B7327A" w14:textId="06DAEE5A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338" w:type="dxa"/>
          </w:tcPr>
          <w:p w14:paraId="1A18378F" w14:textId="4155A292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04FF112D" w14:textId="77777777" w:rsidTr="00D81E6D">
        <w:tc>
          <w:tcPr>
            <w:tcW w:w="2337" w:type="dxa"/>
          </w:tcPr>
          <w:p w14:paraId="0AD11AC1" w14:textId="3F2E0174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2337" w:type="dxa"/>
          </w:tcPr>
          <w:p w14:paraId="12FC01EF" w14:textId="4539C527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Build front-end interface</w:t>
            </w:r>
          </w:p>
        </w:tc>
        <w:tc>
          <w:tcPr>
            <w:tcW w:w="2338" w:type="dxa"/>
          </w:tcPr>
          <w:p w14:paraId="68E2DA8E" w14:textId="6A8E6BF5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2338" w:type="dxa"/>
          </w:tcPr>
          <w:p w14:paraId="61E76448" w14:textId="28F19B5C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008E33EE" w14:textId="77777777" w:rsidTr="00D81E6D">
        <w:tc>
          <w:tcPr>
            <w:tcW w:w="2337" w:type="dxa"/>
          </w:tcPr>
          <w:p w14:paraId="1010A0A5" w14:textId="62FAA677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</w:t>
            </w:r>
          </w:p>
        </w:tc>
        <w:tc>
          <w:tcPr>
            <w:tcW w:w="2337" w:type="dxa"/>
          </w:tcPr>
          <w:p w14:paraId="68EFA40B" w14:textId="26C4DFE5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Develop back-end functionality</w:t>
            </w:r>
          </w:p>
        </w:tc>
        <w:tc>
          <w:tcPr>
            <w:tcW w:w="2338" w:type="dxa"/>
          </w:tcPr>
          <w:p w14:paraId="4C752C7C" w14:textId="74D09095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2338" w:type="dxa"/>
          </w:tcPr>
          <w:p w14:paraId="46387FDE" w14:textId="45470CBD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6935A3A9" w14:textId="77777777" w:rsidTr="00D81E6D">
        <w:tc>
          <w:tcPr>
            <w:tcW w:w="2337" w:type="dxa"/>
          </w:tcPr>
          <w:p w14:paraId="50E45D02" w14:textId="44D10F94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337" w:type="dxa"/>
          </w:tcPr>
          <w:p w14:paraId="63D0F063" w14:textId="781E5247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Integrate tracking system</w:t>
            </w:r>
          </w:p>
        </w:tc>
        <w:tc>
          <w:tcPr>
            <w:tcW w:w="2338" w:type="dxa"/>
          </w:tcPr>
          <w:p w14:paraId="61A2FDEC" w14:textId="6607718C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I,J</w:t>
            </w:r>
          </w:p>
        </w:tc>
        <w:tc>
          <w:tcPr>
            <w:tcW w:w="2338" w:type="dxa"/>
          </w:tcPr>
          <w:p w14:paraId="44F43F85" w14:textId="457DE6CA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81E6D"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  <w:tr w:rsidR="00D81E6D" w14:paraId="120449EC" w14:textId="77777777" w:rsidTr="00D81E6D">
        <w:tc>
          <w:tcPr>
            <w:tcW w:w="2337" w:type="dxa"/>
          </w:tcPr>
          <w:p w14:paraId="371DE37E" w14:textId="4994A63F" w:rsid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2337" w:type="dxa"/>
          </w:tcPr>
          <w:p w14:paraId="10AD1E63" w14:textId="4803DDC9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Perfom System Testing</w:t>
            </w:r>
          </w:p>
        </w:tc>
        <w:tc>
          <w:tcPr>
            <w:tcW w:w="2338" w:type="dxa"/>
          </w:tcPr>
          <w:p w14:paraId="5C7365A0" w14:textId="488D62F1" w:rsid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2338" w:type="dxa"/>
          </w:tcPr>
          <w:p w14:paraId="520E84AA" w14:textId="464556E0" w:rsidR="00D81E6D" w:rsidRPr="00D81E6D" w:rsidRDefault="00D81E6D" w:rsidP="00D81E6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Finish-to-Start</w:t>
            </w:r>
          </w:p>
        </w:tc>
      </w:tr>
    </w:tbl>
    <w:p w14:paraId="5EFC54F7" w14:textId="77777777" w:rsidR="00D81E6D" w:rsidRDefault="00D81E6D" w:rsidP="00D81E6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78FC648" w14:textId="77777777" w:rsidR="00D81E6D" w:rsidRDefault="00D81E6D" w:rsidP="00D81E6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547E716" w14:textId="77777777" w:rsidR="00D81E6D" w:rsidRDefault="00D81E6D" w:rsidP="00D81E6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1E6D" w14:paraId="681DB2BB" w14:textId="77777777" w:rsidTr="00D81E6D">
        <w:tc>
          <w:tcPr>
            <w:tcW w:w="3116" w:type="dxa"/>
          </w:tcPr>
          <w:p w14:paraId="3A42BC0D" w14:textId="69445641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Activity</w:t>
            </w:r>
          </w:p>
        </w:tc>
        <w:tc>
          <w:tcPr>
            <w:tcW w:w="3117" w:type="dxa"/>
          </w:tcPr>
          <w:p w14:paraId="2D351963" w14:textId="26C627B5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3117" w:type="dxa"/>
          </w:tcPr>
          <w:p w14:paraId="691BBC8F" w14:textId="5E5A46DE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Duration</w:t>
            </w:r>
          </w:p>
        </w:tc>
      </w:tr>
      <w:tr w:rsidR="00D81E6D" w14:paraId="06ABB003" w14:textId="77777777" w:rsidTr="00D81E6D">
        <w:tc>
          <w:tcPr>
            <w:tcW w:w="3116" w:type="dxa"/>
          </w:tcPr>
          <w:p w14:paraId="565EA8A4" w14:textId="24024418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08788D53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3D2524A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E6D" w14:paraId="026FE0F8" w14:textId="77777777" w:rsidTr="00D81E6D">
        <w:tc>
          <w:tcPr>
            <w:tcW w:w="3116" w:type="dxa"/>
          </w:tcPr>
          <w:p w14:paraId="038C0F60" w14:textId="05FB0BF6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2F3696C4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5C429C37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E6D" w14:paraId="3E7665FB" w14:textId="77777777" w:rsidTr="00D81E6D">
        <w:tc>
          <w:tcPr>
            <w:tcW w:w="3116" w:type="dxa"/>
          </w:tcPr>
          <w:p w14:paraId="19164EA8" w14:textId="0B069B89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07D43E3B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74641494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E6D" w14:paraId="20A7D755" w14:textId="77777777" w:rsidTr="00D81E6D">
        <w:tc>
          <w:tcPr>
            <w:tcW w:w="3116" w:type="dxa"/>
          </w:tcPr>
          <w:p w14:paraId="5F331D88" w14:textId="17898EF8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4700D1F5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05837EE5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E6D" w14:paraId="5EE9BEA9" w14:textId="77777777" w:rsidTr="00D81E6D">
        <w:tc>
          <w:tcPr>
            <w:tcW w:w="3116" w:type="dxa"/>
          </w:tcPr>
          <w:p w14:paraId="61FC9DEF" w14:textId="133E7C6A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117" w:type="dxa"/>
          </w:tcPr>
          <w:p w14:paraId="3343D3A9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1BBB35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E6D" w14:paraId="4A5835CD" w14:textId="77777777" w:rsidTr="00D81E6D">
        <w:tc>
          <w:tcPr>
            <w:tcW w:w="3116" w:type="dxa"/>
          </w:tcPr>
          <w:p w14:paraId="48445480" w14:textId="1F328561" w:rsidR="00D81E6D" w:rsidRDefault="007E757F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3117" w:type="dxa"/>
          </w:tcPr>
          <w:p w14:paraId="006A9D0D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517BA71" w14:textId="77777777" w:rsidR="00D81E6D" w:rsidRDefault="00D81E6D" w:rsidP="00D81E6D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4C4C3E4" w14:textId="77777777" w:rsidR="00D81E6D" w:rsidRPr="00D81E6D" w:rsidRDefault="00D81E6D" w:rsidP="00D81E6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D81E6D" w:rsidRPr="00D81E6D" w:rsidSect="00576113">
      <w:footerReference w:type="even" r:id="rId10"/>
      <w:footerReference w:type="default" r:id="rId11"/>
      <w:pgSz w:w="12240" w:h="15840" w:code="1"/>
      <w:pgMar w:top="1440" w:right="1440" w:bottom="1440" w:left="1440" w:header="720" w:footer="720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36A95" w14:textId="77777777" w:rsidR="00576113" w:rsidRDefault="00576113">
      <w:r>
        <w:separator/>
      </w:r>
    </w:p>
    <w:p w14:paraId="740CCE89" w14:textId="77777777" w:rsidR="00576113" w:rsidRDefault="00576113"/>
  </w:endnote>
  <w:endnote w:type="continuationSeparator" w:id="0">
    <w:p w14:paraId="33F871EE" w14:textId="77777777" w:rsidR="00576113" w:rsidRDefault="00576113">
      <w:r>
        <w:continuationSeparator/>
      </w:r>
    </w:p>
    <w:p w14:paraId="5D3787EF" w14:textId="77777777" w:rsidR="00576113" w:rsidRDefault="005761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16256" w14:textId="77777777" w:rsidR="0010629D" w:rsidRDefault="00D25EC0" w:rsidP="00CA77CE">
    <w:pPr>
      <w:pStyle w:val="FooterLeft"/>
    </w:pPr>
    <w:r>
      <w:rPr>
        <w:color w:val="808080" w:themeColor="background1" w:themeShade="80"/>
      </w:rPr>
      <w:sym w:font="Wingdings 3" w:char="F07D"/>
    </w:r>
    <w:r>
      <w:t xml:space="preserve"> Page </w:t>
    </w:r>
    <w:r w:rsidR="000936FF">
      <w:rPr>
        <w:noProof/>
      </w:rPr>
      <w:fldChar w:fldCharType="begin"/>
    </w:r>
    <w:r w:rsidR="000936FF">
      <w:rPr>
        <w:noProof/>
      </w:rPr>
      <w:instrText xml:space="preserve"> PAGE  \* Arabic  \* MERGEFORMAT </w:instrText>
    </w:r>
    <w:r w:rsidR="000936FF">
      <w:rPr>
        <w:noProof/>
      </w:rPr>
      <w:fldChar w:fldCharType="separate"/>
    </w:r>
    <w:r>
      <w:rPr>
        <w:noProof/>
      </w:rPr>
      <w:t>2</w:t>
    </w:r>
    <w:r w:rsidR="000936FF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87E6" w14:textId="77777777" w:rsidR="0010629D" w:rsidRDefault="00D25EC0" w:rsidP="00CA77CE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r w:rsidR="000936FF">
      <w:rPr>
        <w:noProof/>
      </w:rPr>
      <w:fldChar w:fldCharType="begin"/>
    </w:r>
    <w:r w:rsidR="000936FF">
      <w:rPr>
        <w:noProof/>
      </w:rPr>
      <w:instrText xml:space="preserve"> PAGE  \* Arabic  \* MERGEFORMAT </w:instrText>
    </w:r>
    <w:r w:rsidR="000936FF">
      <w:rPr>
        <w:noProof/>
      </w:rPr>
      <w:fldChar w:fldCharType="separate"/>
    </w:r>
    <w:r>
      <w:rPr>
        <w:noProof/>
      </w:rPr>
      <w:t>3</w:t>
    </w:r>
    <w:r w:rsidR="000936F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D58E6" w14:textId="77777777" w:rsidR="00576113" w:rsidRDefault="00576113">
      <w:r>
        <w:separator/>
      </w:r>
    </w:p>
    <w:p w14:paraId="36D84EF0" w14:textId="77777777" w:rsidR="00576113" w:rsidRDefault="00576113"/>
  </w:footnote>
  <w:footnote w:type="continuationSeparator" w:id="0">
    <w:p w14:paraId="2F8B5A16" w14:textId="77777777" w:rsidR="00576113" w:rsidRDefault="00576113">
      <w:r>
        <w:continuationSeparator/>
      </w:r>
    </w:p>
    <w:p w14:paraId="100BC195" w14:textId="77777777" w:rsidR="00576113" w:rsidRDefault="005761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1" w15:restartNumberingAfterBreak="0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color w:val="628BAD" w:themeColor="accent2" w:themeShade="BF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3" w15:restartNumberingAfterBreak="0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4" w15:restartNumberingAfterBreak="0">
    <w:nsid w:val="FFFFFF89"/>
    <w:multiLevelType w:val="singleLevel"/>
    <w:tmpl w:val="4C7CAEF2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 w:themeColor="accent2" w:themeShade="BF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6CF53A85"/>
    <w:multiLevelType w:val="multilevel"/>
    <w:tmpl w:val="FBE4DC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9124018">
    <w:abstractNumId w:val="4"/>
  </w:num>
  <w:num w:numId="2" w16cid:durableId="2113549371">
    <w:abstractNumId w:val="4"/>
  </w:num>
  <w:num w:numId="3" w16cid:durableId="218518180">
    <w:abstractNumId w:val="3"/>
  </w:num>
  <w:num w:numId="4" w16cid:durableId="710232714">
    <w:abstractNumId w:val="3"/>
  </w:num>
  <w:num w:numId="5" w16cid:durableId="1136219553">
    <w:abstractNumId w:val="2"/>
  </w:num>
  <w:num w:numId="6" w16cid:durableId="1246205">
    <w:abstractNumId w:val="2"/>
  </w:num>
  <w:num w:numId="7" w16cid:durableId="1522282963">
    <w:abstractNumId w:val="1"/>
  </w:num>
  <w:num w:numId="8" w16cid:durableId="1505895505">
    <w:abstractNumId w:val="1"/>
  </w:num>
  <w:num w:numId="9" w16cid:durableId="1074161803">
    <w:abstractNumId w:val="0"/>
  </w:num>
  <w:num w:numId="10" w16cid:durableId="1916698139">
    <w:abstractNumId w:val="0"/>
  </w:num>
  <w:num w:numId="11" w16cid:durableId="2040931114">
    <w:abstractNumId w:val="4"/>
  </w:num>
  <w:num w:numId="12" w16cid:durableId="1517421007">
    <w:abstractNumId w:val="3"/>
  </w:num>
  <w:num w:numId="13" w16cid:durableId="1703823672">
    <w:abstractNumId w:val="2"/>
  </w:num>
  <w:num w:numId="14" w16cid:durableId="1369834975">
    <w:abstractNumId w:val="1"/>
  </w:num>
  <w:num w:numId="15" w16cid:durableId="331612307">
    <w:abstractNumId w:val="0"/>
  </w:num>
  <w:num w:numId="16" w16cid:durableId="1393694785">
    <w:abstractNumId w:val="4"/>
  </w:num>
  <w:num w:numId="17" w16cid:durableId="316690594">
    <w:abstractNumId w:val="3"/>
  </w:num>
  <w:num w:numId="18" w16cid:durableId="835997844">
    <w:abstractNumId w:val="2"/>
  </w:num>
  <w:num w:numId="19" w16cid:durableId="584191537">
    <w:abstractNumId w:val="1"/>
  </w:num>
  <w:num w:numId="20" w16cid:durableId="515272904">
    <w:abstractNumId w:val="0"/>
  </w:num>
  <w:num w:numId="21" w16cid:durableId="4744649">
    <w:abstractNumId w:val="4"/>
  </w:num>
  <w:num w:numId="22" w16cid:durableId="1332484663">
    <w:abstractNumId w:val="3"/>
  </w:num>
  <w:num w:numId="23" w16cid:durableId="1675377130">
    <w:abstractNumId w:val="2"/>
  </w:num>
  <w:num w:numId="24" w16cid:durableId="1054038434">
    <w:abstractNumId w:val="1"/>
  </w:num>
  <w:num w:numId="25" w16cid:durableId="1233077520">
    <w:abstractNumId w:val="0"/>
  </w:num>
  <w:num w:numId="26" w16cid:durableId="1758401896">
    <w:abstractNumId w:val="4"/>
  </w:num>
  <w:num w:numId="27" w16cid:durableId="2006857026">
    <w:abstractNumId w:val="3"/>
  </w:num>
  <w:num w:numId="28" w16cid:durableId="28531517">
    <w:abstractNumId w:val="2"/>
  </w:num>
  <w:num w:numId="29" w16cid:durableId="411126938">
    <w:abstractNumId w:val="1"/>
  </w:num>
  <w:num w:numId="30" w16cid:durableId="744897">
    <w:abstractNumId w:val="0"/>
  </w:num>
  <w:num w:numId="31" w16cid:durableId="1800296790">
    <w:abstractNumId w:val="4"/>
  </w:num>
  <w:num w:numId="32" w16cid:durableId="303044612">
    <w:abstractNumId w:val="3"/>
  </w:num>
  <w:num w:numId="33" w16cid:durableId="44069960">
    <w:abstractNumId w:val="2"/>
  </w:num>
  <w:num w:numId="34" w16cid:durableId="390151167">
    <w:abstractNumId w:val="1"/>
  </w:num>
  <w:num w:numId="35" w16cid:durableId="657155012">
    <w:abstractNumId w:val="0"/>
  </w:num>
  <w:num w:numId="36" w16cid:durableId="694814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GrammaticalErrors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6D"/>
    <w:rsid w:val="00067DE0"/>
    <w:rsid w:val="000936FF"/>
    <w:rsid w:val="0010629D"/>
    <w:rsid w:val="001340A8"/>
    <w:rsid w:val="002B5947"/>
    <w:rsid w:val="00324302"/>
    <w:rsid w:val="00576113"/>
    <w:rsid w:val="006239F3"/>
    <w:rsid w:val="00633E60"/>
    <w:rsid w:val="00695FB9"/>
    <w:rsid w:val="006C4C4A"/>
    <w:rsid w:val="007629EC"/>
    <w:rsid w:val="007B69FA"/>
    <w:rsid w:val="007E757F"/>
    <w:rsid w:val="00AB3D23"/>
    <w:rsid w:val="00CA77CE"/>
    <w:rsid w:val="00D25EC0"/>
    <w:rsid w:val="00D8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attachedSchema w:val="urn:DocumentPartTemplate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706E5A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6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7CE"/>
    <w:rPr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067D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D5676" w:themeColor="accent1" w:themeShade="B5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67D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7CA3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7CA3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7CA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E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3C5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E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3C5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E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E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E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067DE0"/>
    <w:rPr>
      <w:rFonts w:asciiTheme="majorHAnsi" w:eastAsiaTheme="majorEastAsia" w:hAnsiTheme="majorHAnsi" w:cstheme="majorBidi"/>
      <w:b/>
      <w:bCs/>
      <w:color w:val="4D5676" w:themeColor="accent1" w:themeShade="B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DE0"/>
    <w:rPr>
      <w:rFonts w:asciiTheme="majorHAnsi" w:eastAsiaTheme="majorEastAsia" w:hAnsiTheme="majorHAnsi" w:cstheme="majorBidi"/>
      <w:b/>
      <w:bCs/>
      <w:color w:val="727CA3" w:themeColor="accent1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E0"/>
    <w:rPr>
      <w:rFonts w:asciiTheme="majorHAnsi" w:eastAsiaTheme="majorEastAsia" w:hAnsiTheme="majorHAnsi" w:cstheme="majorBidi"/>
      <w:b/>
      <w:bCs/>
      <w:color w:val="727CA3" w:themeColor="accent1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E0"/>
    <w:rPr>
      <w:rFonts w:asciiTheme="majorHAnsi" w:eastAsiaTheme="majorEastAsia" w:hAnsiTheme="majorHAnsi" w:cstheme="majorBidi"/>
      <w:b/>
      <w:bCs/>
      <w:i/>
      <w:iCs/>
      <w:color w:val="727CA3" w:themeColor="accent1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E0"/>
    <w:rPr>
      <w:rFonts w:asciiTheme="majorHAnsi" w:eastAsiaTheme="majorEastAsia" w:hAnsiTheme="majorHAnsi" w:cstheme="majorBidi"/>
      <w:color w:val="363C53" w:themeColor="accent1" w:themeShade="7F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E0"/>
    <w:rPr>
      <w:rFonts w:asciiTheme="majorHAnsi" w:eastAsiaTheme="majorEastAsia" w:hAnsiTheme="majorHAnsi" w:cstheme="majorBidi"/>
      <w:i/>
      <w:iCs/>
      <w:color w:val="363C53" w:themeColor="accent1" w:themeShade="7F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E0"/>
    <w:rPr>
      <w:rFonts w:asciiTheme="majorHAnsi" w:eastAsiaTheme="majorEastAsia" w:hAnsiTheme="majorHAnsi" w:cstheme="majorBidi"/>
      <w:i/>
      <w:iCs/>
      <w:color w:val="404040" w:themeColor="text1" w:themeTint="BF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E0"/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E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ar-SA"/>
    </w:rPr>
  </w:style>
  <w:style w:type="character" w:styleId="Strong">
    <w:name w:val="Strong"/>
    <w:uiPriority w:val="22"/>
    <w:qFormat/>
    <w:rsid w:val="00067DE0"/>
    <w:rPr>
      <w:b/>
      <w:bCs/>
    </w:rPr>
  </w:style>
  <w:style w:type="character" w:styleId="Emphasis">
    <w:name w:val="Emphasis"/>
    <w:uiPriority w:val="20"/>
    <w:qFormat/>
    <w:rsid w:val="00067DE0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067DE0"/>
    <w:rPr>
      <w:i/>
      <w:iCs/>
      <w:color w:val="000000" w:themeColor="text1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67DE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E0"/>
    <w:pPr>
      <w:pBdr>
        <w:bottom w:val="single" w:sz="4" w:space="4" w:color="727CA3" w:themeColor="accent1"/>
      </w:pBdr>
      <w:spacing w:before="320" w:after="480"/>
      <w:ind w:left="936" w:right="936"/>
    </w:pPr>
    <w:rPr>
      <w:b/>
      <w:bCs/>
      <w:i/>
      <w:iCs/>
      <w:color w:val="727CA3" w:themeColor="accent1"/>
    </w:rPr>
  </w:style>
  <w:style w:type="table" w:styleId="TableGrid">
    <w:name w:val="Table Grid"/>
    <w:basedOn w:val="TableNormal"/>
    <w:uiPriority w:val="1"/>
    <w:rsid w:val="00067D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67D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7DE0"/>
    <w:rPr>
      <w:sz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067D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7DE0"/>
    <w:rPr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D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DE0"/>
    <w:rPr>
      <w:rFonts w:ascii="Tahoma" w:hAnsi="Tahoma" w:cs="Tahoma"/>
      <w:sz w:val="16"/>
      <w:szCs w:val="16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7DE0"/>
    <w:pPr>
      <w:spacing w:line="240" w:lineRule="auto"/>
    </w:pPr>
    <w:rPr>
      <w:b/>
      <w:bCs/>
      <w:color w:val="727CA3" w:themeColor="accent1"/>
      <w:sz w:val="18"/>
      <w:szCs w:val="18"/>
    </w:rPr>
  </w:style>
  <w:style w:type="paragraph" w:styleId="NoSpacing">
    <w:name w:val="No Spacing"/>
    <w:basedOn w:val="Normal"/>
    <w:uiPriority w:val="1"/>
    <w:qFormat/>
    <w:rsid w:val="00067DE0"/>
    <w:pPr>
      <w:spacing w:after="0" w:line="240" w:lineRule="auto"/>
    </w:pPr>
  </w:style>
  <w:style w:type="paragraph" w:styleId="ListBullet">
    <w:name w:val="List Bullet"/>
    <w:basedOn w:val="Normal"/>
    <w:uiPriority w:val="36"/>
    <w:unhideWhenUsed/>
    <w:qFormat/>
    <w:rsid w:val="00067DE0"/>
    <w:pPr>
      <w:numPr>
        <w:numId w:val="31"/>
      </w:numPr>
      <w:spacing w:after="120"/>
      <w:contextualSpacing/>
    </w:pPr>
  </w:style>
  <w:style w:type="paragraph" w:styleId="ListBullet2">
    <w:name w:val="List Bullet 2"/>
    <w:basedOn w:val="Normal"/>
    <w:uiPriority w:val="36"/>
    <w:unhideWhenUsed/>
    <w:qFormat/>
    <w:rsid w:val="00067DE0"/>
    <w:pPr>
      <w:numPr>
        <w:numId w:val="32"/>
      </w:numPr>
      <w:spacing w:after="120"/>
      <w:contextualSpacing/>
    </w:pPr>
  </w:style>
  <w:style w:type="paragraph" w:styleId="ListBullet3">
    <w:name w:val="List Bullet 3"/>
    <w:basedOn w:val="Normal"/>
    <w:uiPriority w:val="36"/>
    <w:unhideWhenUsed/>
    <w:qFormat/>
    <w:rsid w:val="00067DE0"/>
    <w:pPr>
      <w:numPr>
        <w:numId w:val="3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067DE0"/>
    <w:pPr>
      <w:numPr>
        <w:numId w:val="3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067DE0"/>
    <w:pPr>
      <w:numPr>
        <w:numId w:val="35"/>
      </w:numPr>
      <w:spacing w:after="120"/>
      <w:contextualSpacing/>
    </w:pPr>
  </w:style>
  <w:style w:type="paragraph" w:styleId="TOC1">
    <w:name w:val="toc 1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067DE0"/>
    <w:pPr>
      <w:tabs>
        <w:tab w:val="right" w:leader="dot" w:pos="8630"/>
      </w:tabs>
      <w:spacing w:after="40"/>
      <w:ind w:left="1760"/>
    </w:pPr>
    <w:rPr>
      <w:smallCaps/>
      <w:noProof/>
    </w:rPr>
  </w:style>
  <w:style w:type="character" w:styleId="Hyperlink">
    <w:name w:val="Hyperlink"/>
    <w:basedOn w:val="DefaultParagraphFont"/>
    <w:uiPriority w:val="99"/>
    <w:semiHidden/>
    <w:unhideWhenUsed/>
    <w:rsid w:val="00067DE0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067DE0"/>
    <w:rPr>
      <w:i/>
      <w:iCs/>
      <w:smallCaps/>
      <w:spacing w:val="5"/>
    </w:rPr>
  </w:style>
  <w:style w:type="character" w:styleId="IntenseEmphasis">
    <w:name w:val="Intense Emphasis"/>
    <w:basedOn w:val="DefaultParagraphFont"/>
    <w:uiPriority w:val="21"/>
    <w:qFormat/>
    <w:rsid w:val="00067DE0"/>
    <w:rPr>
      <w:b/>
      <w:bCs/>
      <w:i/>
      <w:iCs/>
      <w:smallCaps/>
      <w:color w:val="727CA3" w:themeColor="accent1"/>
    </w:rPr>
  </w:style>
  <w:style w:type="character" w:styleId="IntenseReference">
    <w:name w:val="Intense Reference"/>
    <w:basedOn w:val="DefaultParagraphFont"/>
    <w:uiPriority w:val="32"/>
    <w:qFormat/>
    <w:rsid w:val="00067DE0"/>
    <w:rPr>
      <w:smallCaps/>
      <w:spacing w:val="5"/>
      <w:u w:val="single"/>
    </w:rPr>
  </w:style>
  <w:style w:type="character" w:styleId="SubtleEmphasis">
    <w:name w:val="Subtle Emphasis"/>
    <w:basedOn w:val="DefaultParagraphFont"/>
    <w:uiPriority w:val="19"/>
    <w:qFormat/>
    <w:rsid w:val="00067DE0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067DE0"/>
    <w:rPr>
      <w:smallCaps/>
    </w:rPr>
  </w:style>
  <w:style w:type="paragraph" w:styleId="Subtitle">
    <w:name w:val="Subtitle"/>
    <w:basedOn w:val="Normal"/>
    <w:link w:val="SubtitleChar"/>
    <w:uiPriority w:val="11"/>
    <w:rsid w:val="00067DE0"/>
    <w:pPr>
      <w:numPr>
        <w:ilvl w:val="1"/>
      </w:numPr>
    </w:pPr>
    <w:rPr>
      <w:rFonts w:asciiTheme="majorHAnsi" w:eastAsiaTheme="majorEastAsia" w:hAnsiTheme="majorHAnsi" w:cstheme="majorBidi"/>
      <w:i/>
      <w:iCs/>
      <w:color w:val="727CA3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67DE0"/>
    <w:rPr>
      <w:rFonts w:asciiTheme="majorHAnsi" w:eastAsiaTheme="majorEastAsia" w:hAnsiTheme="majorHAnsi" w:cstheme="majorBidi"/>
      <w:i/>
      <w:iCs/>
      <w:color w:val="727CA3" w:themeColor="accent1"/>
      <w:spacing w:val="15"/>
      <w:sz w:val="24"/>
      <w:szCs w:val="24"/>
      <w:lang w:bidi="ar-SA"/>
    </w:rPr>
  </w:style>
  <w:style w:type="paragraph" w:styleId="Title">
    <w:name w:val="Title"/>
    <w:basedOn w:val="Normal"/>
    <w:link w:val="TitleChar"/>
    <w:uiPriority w:val="10"/>
    <w:rsid w:val="00067DE0"/>
    <w:pPr>
      <w:pBdr>
        <w:bottom w:val="single" w:sz="8" w:space="4" w:color="727CA3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83842" w:themeColor="text2" w:themeShade="CC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67DE0"/>
    <w:rPr>
      <w:rFonts w:asciiTheme="majorHAnsi" w:eastAsiaTheme="majorEastAsia" w:hAnsiTheme="majorHAnsi" w:cstheme="majorBidi"/>
      <w:color w:val="383842" w:themeColor="text2" w:themeShade="CC"/>
      <w:spacing w:val="5"/>
      <w:kern w:val="28"/>
      <w:sz w:val="52"/>
      <w:szCs w:val="52"/>
    </w:rPr>
  </w:style>
  <w:style w:type="table" w:customStyle="1" w:styleId="B2LightShadingAccent2">
    <w:name w:val="B2 Light Shading Accent 2"/>
    <w:basedOn w:val="TableNormal"/>
    <w:uiPriority w:val="42"/>
    <w:rsid w:val="00067DE0"/>
    <w:pPr>
      <w:spacing w:after="0" w:line="240" w:lineRule="auto"/>
    </w:pPr>
    <w:rPr>
      <w:color w:val="628BAD" w:themeColor="accent2" w:themeShade="BF"/>
    </w:rPr>
    <w:tblPr>
      <w:tblStyleRowBandSize w:val="1"/>
      <w:tblStyleColBandSize w:val="1"/>
      <w:tblBorders>
        <w:top w:val="single" w:sz="8" w:space="0" w:color="9FB8CD" w:themeColor="accent2"/>
        <w:bottom w:val="single" w:sz="8" w:space="0" w:color="9FB8C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B8CD" w:themeColor="accent2"/>
          <w:left w:val="nil"/>
          <w:bottom w:val="single" w:sz="8" w:space="0" w:color="9FB8CD" w:themeColor="accent2"/>
          <w:right w:val="nil"/>
          <w:insideH w:val="nil"/>
          <w:insideV w:val="nil"/>
        </w:tcBorders>
        <w:shd w:val="clear" w:color="auto" w:fill="E7EDF2" w:themeFill="accent2" w:themeFillTint="3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F2" w:themeFill="accent2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067DE0"/>
    <w:rPr>
      <w:color w:val="8080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E0"/>
    <w:rPr>
      <w:b/>
      <w:bCs/>
      <w:i/>
      <w:iCs/>
      <w:color w:val="727CA3" w:themeColor="accent1"/>
      <w:lang w:bidi="ar-SA"/>
    </w:rPr>
  </w:style>
  <w:style w:type="paragraph" w:customStyle="1" w:styleId="FooterLeft">
    <w:name w:val="Footer Left"/>
    <w:basedOn w:val="Footer"/>
    <w:uiPriority w:val="39"/>
    <w:unhideWhenUsed/>
    <w:qFormat/>
    <w:rsid w:val="00CA77CE"/>
    <w:pPr>
      <w:pBdr>
        <w:top w:val="dashed" w:sz="4" w:space="18" w:color="7F7F7F" w:themeColor="text1" w:themeTint="80"/>
      </w:pBdr>
      <w:spacing w:line="240" w:lineRule="auto"/>
    </w:pPr>
    <w:rPr>
      <w:rFonts w:eastAsiaTheme="minorHAnsi" w:cs="Times New Roman"/>
      <w:color w:val="404040" w:themeColor="text1" w:themeTint="BF"/>
      <w:szCs w:val="18"/>
      <w:lang w:eastAsia="ja-JP"/>
    </w:rPr>
  </w:style>
  <w:style w:type="paragraph" w:customStyle="1" w:styleId="FooterRight">
    <w:name w:val="Footer Right"/>
    <w:basedOn w:val="Normal"/>
    <w:uiPriority w:val="39"/>
    <w:unhideWhenUsed/>
    <w:qFormat/>
    <w:rsid w:val="00CA77CE"/>
    <w:pPr>
      <w:pBdr>
        <w:top w:val="dashed" w:sz="4" w:space="18" w:color="7F7F7F"/>
      </w:pBdr>
      <w:tabs>
        <w:tab w:val="center" w:pos="4320"/>
        <w:tab w:val="right" w:pos="8640"/>
      </w:tabs>
      <w:spacing w:line="240" w:lineRule="auto"/>
      <w:jc w:val="right"/>
    </w:pPr>
    <w:rPr>
      <w:rFonts w:eastAsiaTheme="minorHAnsi" w:cs="Times New Roman"/>
      <w:color w:val="404040" w:themeColor="text1" w:themeTint="BF"/>
      <w:szCs w:val="18"/>
      <w:lang w:eastAsia="ja-JP"/>
    </w:rPr>
  </w:style>
  <w:style w:type="paragraph" w:styleId="ListParagraph">
    <w:name w:val="List Paragraph"/>
    <w:basedOn w:val="Normal"/>
    <w:uiPriority w:val="34"/>
    <w:qFormat/>
    <w:rsid w:val="00D81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30189695\AppData\Roaming\Microsoft\Templates\Fax%20cover%20sheet%20(Origin%20them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9F69778CDB47BD88C10FD567CA2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AECDB-1D65-4124-829F-2C5EFBB07645}"/>
      </w:docPartPr>
      <w:docPartBody>
        <w:p w:rsidR="00000000" w:rsidRDefault="00000000">
          <w:pPr>
            <w:pStyle w:val="949F69778CDB47BD88C10FD567CA2A39"/>
          </w:pPr>
          <w:r>
            <w:t>Date</w:t>
          </w:r>
        </w:p>
      </w:docPartBody>
    </w:docPart>
    <w:docPart>
      <w:docPartPr>
        <w:name w:val="33ED1D34623B4F619A0DA81BD3284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9E0AE-88C0-42B3-9534-62D0CAE95057}"/>
      </w:docPartPr>
      <w:docPartBody>
        <w:p w:rsidR="00000000" w:rsidRDefault="00000000">
          <w:pPr>
            <w:pStyle w:val="33ED1D34623B4F619A0DA81BD32849D1"/>
          </w:pPr>
          <w:r>
            <w:t>[Type the sender name]</w:t>
          </w:r>
        </w:p>
      </w:docPartBody>
    </w:docPart>
    <w:docPart>
      <w:docPartPr>
        <w:name w:val="EAE9613ABCA64015B51380054A9EA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23502-609D-40EC-9D7A-F4A694F3AEDA}"/>
      </w:docPartPr>
      <w:docPartBody>
        <w:p w:rsidR="00000000" w:rsidRDefault="00000000">
          <w:pPr>
            <w:pStyle w:val="EAE9613ABCA64015B51380054A9EA36A"/>
          </w:pPr>
          <w:r>
            <w:t>[Type 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FA"/>
    <w:rsid w:val="001340A8"/>
    <w:rsid w:val="00CC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9F69778CDB47BD88C10FD567CA2A39">
    <w:name w:val="949F69778CDB47BD88C10FD567CA2A39"/>
  </w:style>
  <w:style w:type="paragraph" w:customStyle="1" w:styleId="33ED1D34623B4F619A0DA81BD32849D1">
    <w:name w:val="33ED1D34623B4F619A0DA81BD32849D1"/>
  </w:style>
  <w:style w:type="paragraph" w:customStyle="1" w:styleId="7BA103C20E7B44C4B7E70F3397B4FF20">
    <w:name w:val="7BA103C20E7B44C4B7E70F3397B4FF2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409D90F574D454B8541518249AB7524">
    <w:name w:val="D409D90F574D454B8541518249AB7524"/>
  </w:style>
  <w:style w:type="paragraph" w:customStyle="1" w:styleId="3BBFEB2458374CFB84DD167D6E2FA6DC">
    <w:name w:val="3BBFEB2458374CFB84DD167D6E2FA6DC"/>
  </w:style>
  <w:style w:type="paragraph" w:customStyle="1" w:styleId="2B111F72A910471699E604040C738E41">
    <w:name w:val="2B111F72A910471699E604040C738E41"/>
  </w:style>
  <w:style w:type="paragraph" w:customStyle="1" w:styleId="F025D050DBB24BFA864FA63D6F9EB020">
    <w:name w:val="F025D050DBB24BFA864FA63D6F9EB020"/>
  </w:style>
  <w:style w:type="paragraph" w:customStyle="1" w:styleId="521D51EC11BC49B1B66D9CBA97944022">
    <w:name w:val="521D51EC11BC49B1B66D9CBA97944022"/>
  </w:style>
  <w:style w:type="paragraph" w:customStyle="1" w:styleId="EBF77B803DFB4F109DB6B9CBA3E3ABC5">
    <w:name w:val="EBF77B803DFB4F109DB6B9CBA3E3ABC5"/>
  </w:style>
  <w:style w:type="paragraph" w:customStyle="1" w:styleId="EAE9613ABCA64015B51380054A9EA36A">
    <w:name w:val="EAE9613ABCA64015B51380054A9EA3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CE5CB-6C36-4D89-A2A9-1FBCD06634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A069D34-A388-45D6-854F-45E1A517F5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A74EA-7189-43BC-9256-44B720AE0F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cover sheet (Origin theme)</Template>
  <TotalTime>0</TotalTime>
  <Pages>6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2025-05-08T09:04:00Z</dcterms:created>
  <dcterms:modified xsi:type="dcterms:W3CDTF">2025-05-08T09:32:00Z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